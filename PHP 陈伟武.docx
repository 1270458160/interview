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B17B3" w14:textId="77777777" w:rsidR="00D4498F" w:rsidRDefault="00BB59AD">
      <w:pPr>
        <w:pStyle w:val="a4"/>
      </w:pPr>
      <w:bookmarkStart w:id="0" w:name="_e7dipqvi5zz0" w:colFirst="0" w:colLast="0"/>
      <w:bookmarkEnd w:id="0"/>
      <w:r>
        <w:t>PHP Candidates Test</w:t>
      </w:r>
    </w:p>
    <w:p w14:paraId="7548EEEA" w14:textId="77777777" w:rsidR="00D4498F" w:rsidRDefault="00D4498F"/>
    <w:p w14:paraId="0A026C64" w14:textId="77777777" w:rsidR="00D4498F" w:rsidRDefault="00BB59AD">
      <w:pPr>
        <w:numPr>
          <w:ilvl w:val="0"/>
          <w:numId w:val="1"/>
        </w:numPr>
      </w:pPr>
      <w:r>
        <w:t>Laravel 8</w:t>
      </w:r>
    </w:p>
    <w:p w14:paraId="1A04E2AA" w14:textId="77777777" w:rsidR="00D4498F" w:rsidRDefault="00BB59AD">
      <w:pPr>
        <w:numPr>
          <w:ilvl w:val="0"/>
          <w:numId w:val="1"/>
        </w:numPr>
      </w:pPr>
      <w:r>
        <w:t>MySQL 8</w:t>
      </w:r>
    </w:p>
    <w:p w14:paraId="48785F49" w14:textId="77777777" w:rsidR="00D4498F" w:rsidRDefault="00BB59AD">
      <w:pPr>
        <w:numPr>
          <w:ilvl w:val="0"/>
          <w:numId w:val="1"/>
        </w:numPr>
      </w:pPr>
      <w:r>
        <w:t>Redis</w:t>
      </w:r>
    </w:p>
    <w:p w14:paraId="4CEC50F4" w14:textId="77777777" w:rsidR="00D4498F" w:rsidRDefault="00D4498F"/>
    <w:p w14:paraId="20EA8DE3" w14:textId="2D417460" w:rsidR="00D4498F" w:rsidRDefault="00BB59AD">
      <w:pPr>
        <w:numPr>
          <w:ilvl w:val="0"/>
          <w:numId w:val="2"/>
        </w:numPr>
        <w:rPr>
          <w:lang w:val="en-US"/>
        </w:rPr>
      </w:pPr>
      <w:r w:rsidRPr="00CA362C">
        <w:rPr>
          <w:lang w:val="en-US"/>
        </w:rPr>
        <w:t>Create an API endpoint that can accept 2 parameters “id1” and “id2” by POST method</w:t>
      </w:r>
      <w:r w:rsidR="00CA362C">
        <w:rPr>
          <w:lang w:val="en-US"/>
        </w:rPr>
        <w:br/>
      </w:r>
      <w:r w:rsidR="00CA362C">
        <w:rPr>
          <w:lang w:val="en-US"/>
        </w:rPr>
        <w:br/>
        <w:t>home/api/index/{id1}/{id2}</w:t>
      </w:r>
    </w:p>
    <w:p w14:paraId="4E3047DB" w14:textId="77777777" w:rsidR="00CA362C" w:rsidRPr="00CA362C" w:rsidRDefault="00CA362C" w:rsidP="00CA362C">
      <w:pPr>
        <w:ind w:left="720"/>
        <w:rPr>
          <w:lang w:val="en-US"/>
        </w:rPr>
      </w:pPr>
    </w:p>
    <w:p w14:paraId="35F7FDFE" w14:textId="431A5C38" w:rsidR="00CA362C" w:rsidRPr="00CA362C" w:rsidRDefault="00BB59AD" w:rsidP="00CA362C">
      <w:pPr>
        <w:numPr>
          <w:ilvl w:val="0"/>
          <w:numId w:val="2"/>
        </w:numPr>
        <w:rPr>
          <w:lang w:val="en-US"/>
        </w:rPr>
      </w:pPr>
      <w:r w:rsidRPr="00CA362C">
        <w:rPr>
          <w:lang w:val="en-US"/>
        </w:rPr>
        <w:t>Create a table in MySQL database to store the id1, id2 and a userID</w:t>
      </w:r>
      <w:r w:rsidR="00CA362C">
        <w:rPr>
          <w:lang w:val="en-US"/>
        </w:rPr>
        <w:br/>
      </w:r>
      <w:r w:rsidR="00CA362C">
        <w:rPr>
          <w:lang w:val="en-US"/>
        </w:rPr>
        <w:br/>
      </w:r>
      <w:r w:rsidR="00CA362C" w:rsidRPr="00CA362C">
        <w:rPr>
          <w:lang w:val="en-US"/>
        </w:rPr>
        <w:t>CREATE TABLE `user` (</w:t>
      </w:r>
    </w:p>
    <w:p w14:paraId="05D7DAFC" w14:textId="77777777" w:rsidR="00CA362C" w:rsidRPr="00CA362C" w:rsidRDefault="00CA362C" w:rsidP="00CA362C">
      <w:pPr>
        <w:ind w:left="720"/>
        <w:rPr>
          <w:lang w:val="en-US"/>
        </w:rPr>
      </w:pPr>
      <w:r w:rsidRPr="00CA362C">
        <w:rPr>
          <w:lang w:val="en-US"/>
        </w:rPr>
        <w:t xml:space="preserve">  `id1` int(10) unsigned NOT NULL COMMENT 'id1',</w:t>
      </w:r>
    </w:p>
    <w:p w14:paraId="44F8A3A1" w14:textId="77777777" w:rsidR="00CA362C" w:rsidRPr="00CA362C" w:rsidRDefault="00CA362C" w:rsidP="00CA362C">
      <w:pPr>
        <w:ind w:left="720"/>
        <w:rPr>
          <w:lang w:val="en-US"/>
        </w:rPr>
      </w:pPr>
      <w:r w:rsidRPr="00CA362C">
        <w:rPr>
          <w:lang w:val="en-US"/>
        </w:rPr>
        <w:t xml:space="preserve">  `id2` int(10) unsigned NOT NULL COMMENT 'id2',</w:t>
      </w:r>
    </w:p>
    <w:p w14:paraId="11AA262B" w14:textId="46F44714" w:rsidR="00CA362C" w:rsidRPr="00CA362C" w:rsidRDefault="00CA362C" w:rsidP="00CA362C">
      <w:pPr>
        <w:ind w:left="720"/>
        <w:rPr>
          <w:lang w:val="en-US"/>
        </w:rPr>
      </w:pPr>
      <w:r w:rsidRPr="00CA362C">
        <w:rPr>
          <w:lang w:val="en-US"/>
        </w:rPr>
        <w:t xml:space="preserve">  `user_id` </w:t>
      </w:r>
      <w:r w:rsidR="001F65DA">
        <w:rPr>
          <w:lang w:val="en-US"/>
        </w:rPr>
        <w:t xml:space="preserve">char(36) </w:t>
      </w:r>
      <w:r w:rsidRPr="00CA362C">
        <w:rPr>
          <w:lang w:val="en-US"/>
        </w:rPr>
        <w:t xml:space="preserve"> NOT NULL COMMENT 'user_id'</w:t>
      </w:r>
    </w:p>
    <w:p w14:paraId="615210DC" w14:textId="4BA7F92B" w:rsidR="00D4498F" w:rsidRDefault="00CA362C" w:rsidP="00CA362C">
      <w:pPr>
        <w:ind w:left="720"/>
        <w:rPr>
          <w:lang w:val="en-US"/>
        </w:rPr>
      </w:pPr>
      <w:r w:rsidRPr="00CA362C">
        <w:rPr>
          <w:lang w:val="en-US"/>
        </w:rPr>
        <w:t>) COMMENT='user</w:t>
      </w:r>
      <w:r>
        <w:rPr>
          <w:lang w:val="en-US"/>
        </w:rPr>
        <w:t>s</w:t>
      </w:r>
      <w:r w:rsidRPr="00CA362C">
        <w:rPr>
          <w:lang w:val="en-US"/>
        </w:rPr>
        <w:t>';</w:t>
      </w:r>
      <w:r w:rsidR="001F65DA">
        <w:rPr>
          <w:lang w:val="en-US"/>
        </w:rPr>
        <w:br/>
      </w:r>
      <w:r w:rsidR="001F65DA">
        <w:rPr>
          <w:rFonts w:ascii="宋体" w:eastAsia="宋体" w:hAnsi="宋体" w:cs="宋体" w:hint="eastAsia"/>
          <w:lang w:val="en-US"/>
        </w:rPr>
        <w:t>看情况建立索引</w:t>
      </w:r>
      <w:r>
        <w:rPr>
          <w:lang w:val="en-US"/>
        </w:rPr>
        <w:br/>
      </w:r>
    </w:p>
    <w:p w14:paraId="245DA822" w14:textId="77777777" w:rsidR="00D4498F" w:rsidRPr="00CA362C" w:rsidRDefault="00BB59AD">
      <w:pPr>
        <w:numPr>
          <w:ilvl w:val="0"/>
          <w:numId w:val="2"/>
        </w:numPr>
        <w:rPr>
          <w:lang w:val="en-US"/>
        </w:rPr>
      </w:pPr>
      <w:r w:rsidRPr="00CA362C">
        <w:rPr>
          <w:lang w:val="en-US"/>
        </w:rPr>
        <w:t>When the system receives the request :</w:t>
      </w:r>
    </w:p>
    <w:p w14:paraId="3807DC85" w14:textId="4B4111F8" w:rsidR="00D4498F" w:rsidRPr="00CA362C" w:rsidRDefault="00BB59AD">
      <w:pPr>
        <w:numPr>
          <w:ilvl w:val="1"/>
          <w:numId w:val="2"/>
        </w:numPr>
        <w:rPr>
          <w:lang w:val="en-US"/>
        </w:rPr>
      </w:pPr>
      <w:r w:rsidRPr="00CA362C">
        <w:rPr>
          <w:lang w:val="en-US"/>
        </w:rPr>
        <w:t>Check from the database to see if id1 and id2 exist in the table (in the same row)</w:t>
      </w:r>
      <w:r w:rsidR="00CA362C">
        <w:rPr>
          <w:lang w:val="en-US"/>
        </w:rPr>
        <w:br/>
      </w:r>
      <w:r w:rsidR="00CA362C">
        <w:rPr>
          <w:lang w:val="en-US"/>
        </w:rPr>
        <w:br/>
      </w:r>
      <w:r w:rsidR="00CA362C" w:rsidRPr="00CA362C">
        <w:rPr>
          <w:lang w:val="en-US"/>
        </w:rPr>
        <w:t>SELECT user_id FROM `users` WHERE id1 = {id1} AND id2 = {id2};</w:t>
      </w:r>
      <w:r w:rsidR="00CA362C">
        <w:rPr>
          <w:lang w:val="en-US"/>
        </w:rPr>
        <w:br/>
      </w:r>
    </w:p>
    <w:p w14:paraId="13ECC549" w14:textId="77777777" w:rsidR="00B82340" w:rsidRDefault="00BB59AD">
      <w:pPr>
        <w:numPr>
          <w:ilvl w:val="1"/>
          <w:numId w:val="2"/>
        </w:numPr>
        <w:rPr>
          <w:lang w:val="en-US"/>
        </w:rPr>
      </w:pPr>
      <w:r w:rsidRPr="00CA362C">
        <w:rPr>
          <w:lang w:val="en-US"/>
        </w:rPr>
        <w:t>If yes, get the userID and output to response in JSON format</w:t>
      </w:r>
      <w:r w:rsidR="00CA362C">
        <w:rPr>
          <w:lang w:val="en-US"/>
        </w:rPr>
        <w:br/>
      </w:r>
    </w:p>
    <w:p w14:paraId="20A3AEB0" w14:textId="4147FA4C" w:rsidR="00D4498F" w:rsidRPr="00CA362C" w:rsidRDefault="00B82340" w:rsidP="00B82340">
      <w:pPr>
        <w:ind w:left="1440"/>
        <w:rPr>
          <w:lang w:val="en-US"/>
        </w:rPr>
      </w:pPr>
      <w:r>
        <w:rPr>
          <w:lang w:val="en-US"/>
        </w:rPr>
        <w:t>{user_id</w:t>
      </w:r>
      <w:r w:rsidRPr="00B82340">
        <w:rPr>
          <w:lang w:val="en-US"/>
        </w:rPr>
        <w:t xml:space="preserve"> }</w:t>
      </w:r>
      <w:r>
        <w:rPr>
          <w:rFonts w:ascii="宋体" w:eastAsia="宋体" w:hAnsi="宋体" w:cs="宋体" w:hint="eastAsia"/>
          <w:lang w:val="en-US"/>
        </w:rPr>
        <w:t>表示从数据库拿到的user_id</w:t>
      </w:r>
      <w:r w:rsidR="00CA362C">
        <w:rPr>
          <w:lang w:val="en-US"/>
        </w:rPr>
        <w:br/>
      </w:r>
      <w:r w:rsidR="001F65DA">
        <w:rPr>
          <w:lang w:val="en-US"/>
        </w:rPr>
        <w:t>return response()-&gt;json([</w:t>
      </w:r>
      <w:r w:rsidR="001F65DA" w:rsidRPr="00B82340">
        <w:rPr>
          <w:lang w:val="en-US"/>
        </w:rPr>
        <w:t>'code' =&gt; 0, 'data' =&gt; ['user_id' =&gt; {user_id}], 'message' =&gt; 'success'</w:t>
      </w:r>
      <w:r w:rsidR="001F65DA">
        <w:rPr>
          <w:lang w:val="en-US"/>
        </w:rPr>
        <w:t>]);</w:t>
      </w:r>
      <w:r w:rsidR="00CA362C">
        <w:rPr>
          <w:lang w:val="en-US"/>
        </w:rPr>
        <w:br/>
      </w:r>
    </w:p>
    <w:p w14:paraId="731F963C" w14:textId="77777777" w:rsidR="00B82340" w:rsidRDefault="00BB59AD">
      <w:pPr>
        <w:numPr>
          <w:ilvl w:val="1"/>
          <w:numId w:val="2"/>
        </w:numPr>
        <w:rPr>
          <w:lang w:val="en-US"/>
        </w:rPr>
      </w:pPr>
      <w:r w:rsidRPr="00CA362C">
        <w:rPr>
          <w:lang w:val="en-US"/>
        </w:rPr>
        <w:t>If not, generate a userID in UUIDv4 format, insert into table, and then output the userID to response in JSON format</w:t>
      </w:r>
      <w:r w:rsidR="00B82340">
        <w:rPr>
          <w:lang w:val="en-US"/>
        </w:rPr>
        <w:br/>
      </w:r>
    </w:p>
    <w:p w14:paraId="4293A9CB" w14:textId="77777777" w:rsidR="001F65DA" w:rsidRDefault="00B82340" w:rsidP="00B82340">
      <w:pPr>
        <w:pStyle w:val="HTML"/>
        <w:shd w:val="clear" w:color="auto" w:fill="FFFFFF"/>
        <w:spacing w:line="330" w:lineRule="atLeast"/>
        <w:ind w:left="1440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变量用小驼峰，数组下标用下划线</w:t>
      </w:r>
      <w:r>
        <w:br/>
      </w:r>
      <w:r>
        <w:rPr>
          <w:rFonts w:asciiTheme="minorEastAsia" w:eastAsiaTheme="minorEastAsia" w:hAnsiTheme="minorEastAsia" w:hint="eastAsia"/>
        </w:rPr>
        <w:t>$</w:t>
      </w:r>
      <w:r>
        <w:rPr>
          <w:rFonts w:asciiTheme="minorEastAsia" w:eastAsiaTheme="minorEastAsia" w:hAnsiTheme="minorEastAsia"/>
        </w:rPr>
        <w:t>userId =</w:t>
      </w:r>
      <w:r w:rsidRPr="00B82340">
        <w:t xml:space="preserve"> </w:t>
      </w:r>
      <w:r w:rsidRPr="00B82340">
        <w:rPr>
          <w:rFonts w:asciiTheme="minorEastAsia" w:eastAsiaTheme="minorEastAsia" w:hAnsiTheme="minorEastAsia"/>
        </w:rPr>
        <w:t>Str::uuid()</w:t>
      </w:r>
      <w:r>
        <w:rPr>
          <w:rFonts w:asciiTheme="minorEastAsia" w:eastAsiaTheme="minorEastAsia" w:hAnsiTheme="minorEastAsia"/>
        </w:rPr>
        <w:t>;</w:t>
      </w:r>
    </w:p>
    <w:p w14:paraId="42715DA5" w14:textId="363F25FC" w:rsidR="00D4498F" w:rsidRPr="00B82340" w:rsidRDefault="001F65DA" w:rsidP="00B82340">
      <w:pPr>
        <w:pStyle w:val="HTML"/>
        <w:shd w:val="clear" w:color="auto" w:fill="FFFFFF"/>
        <w:spacing w:line="330" w:lineRule="atLeast"/>
        <w:ind w:left="1440"/>
        <w:rPr>
          <w:rFonts w:ascii="Consolas" w:hAnsi="Consolas"/>
          <w:color w:val="000000"/>
          <w:sz w:val="21"/>
          <w:szCs w:val="21"/>
        </w:rPr>
      </w:pPr>
      <w:r>
        <w:t>//</w:t>
      </w:r>
      <w:r w:rsidR="00B82340" w:rsidRPr="00B82340">
        <w:t>INSERT INTO `users`  (id1,id2,user_id) VALUE ({id1},{id2},{</w:t>
      </w:r>
      <w:r w:rsidR="00B82340">
        <w:t>$userI</w:t>
      </w:r>
      <w:r w:rsidR="00B82340" w:rsidRPr="00B82340">
        <w:t>d});</w:t>
      </w:r>
      <w:r>
        <w:br/>
        <w:t>$userData = Users::create([‘id1’ =&gt; {id1}, ’id2’=&gt; ‘id2’,’user_id’ =&gt; {$userId}]);</w:t>
      </w:r>
      <w:r>
        <w:br/>
        <w:t>return response()-&gt;json([</w:t>
      </w:r>
      <w:r w:rsidRPr="00B82340">
        <w:t>'code' =&gt; 0, 'data' =&gt; ['user_id' =&gt; {</w:t>
      </w:r>
      <w:r>
        <w:t>$userData-&gt;</w:t>
      </w:r>
      <w:r w:rsidRPr="00B82340">
        <w:t>user_id}], 'message' =&gt; 'success'</w:t>
      </w:r>
      <w:r>
        <w:t>]);</w:t>
      </w:r>
      <w:r w:rsidR="00B82340">
        <w:br/>
      </w:r>
    </w:p>
    <w:p w14:paraId="12225644" w14:textId="77777777" w:rsidR="00D4498F" w:rsidRPr="00CA362C" w:rsidRDefault="00BB59AD">
      <w:pPr>
        <w:numPr>
          <w:ilvl w:val="0"/>
          <w:numId w:val="2"/>
        </w:numPr>
        <w:rPr>
          <w:lang w:val="en-US"/>
        </w:rPr>
      </w:pPr>
      <w:r w:rsidRPr="00CA362C">
        <w:rPr>
          <w:lang w:val="en-US"/>
        </w:rPr>
        <w:t>Please draw a sequence diagram of your system</w:t>
      </w:r>
    </w:p>
    <w:p w14:paraId="4A542194" w14:textId="254D4280" w:rsidR="00D4498F" w:rsidRDefault="00D4498F" w:rsidP="001F65DA">
      <w:pPr>
        <w:ind w:left="720"/>
        <w:rPr>
          <w:rFonts w:eastAsiaTheme="minorEastAsia"/>
          <w:lang w:val="en-US"/>
        </w:rPr>
      </w:pPr>
    </w:p>
    <w:p w14:paraId="1FFCFE98" w14:textId="5CCA2846" w:rsidR="001F65DA" w:rsidRDefault="001F65DA" w:rsidP="001F65DA">
      <w:pPr>
        <w:ind w:left="720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待交流</w:t>
      </w:r>
    </w:p>
    <w:p w14:paraId="265DEFA7" w14:textId="77777777" w:rsidR="001F65DA" w:rsidRPr="001F65DA" w:rsidRDefault="001F65DA" w:rsidP="001F65DA">
      <w:pPr>
        <w:ind w:left="720"/>
        <w:rPr>
          <w:rFonts w:eastAsiaTheme="minorEastAsia"/>
          <w:lang w:val="en-US"/>
        </w:rPr>
      </w:pPr>
    </w:p>
    <w:p w14:paraId="1899116C" w14:textId="77777777" w:rsidR="00D4498F" w:rsidRDefault="00BB59AD">
      <w:r>
        <w:t>Bonus point :</w:t>
      </w:r>
    </w:p>
    <w:p w14:paraId="433E09DE" w14:textId="77777777" w:rsidR="00D4498F" w:rsidRPr="00CA362C" w:rsidRDefault="00BB59AD">
      <w:pPr>
        <w:numPr>
          <w:ilvl w:val="0"/>
          <w:numId w:val="3"/>
        </w:numPr>
        <w:rPr>
          <w:lang w:val="en-US"/>
        </w:rPr>
      </w:pPr>
      <w:r w:rsidRPr="00CA362C">
        <w:rPr>
          <w:lang w:val="en-US"/>
        </w:rPr>
        <w:t>Create a DockerFile or docker-compose for deploying the service in docker container</w:t>
      </w:r>
    </w:p>
    <w:p w14:paraId="3E0D54E0" w14:textId="77777777" w:rsidR="00D4498F" w:rsidRPr="00CA362C" w:rsidRDefault="00D4498F">
      <w:pPr>
        <w:rPr>
          <w:lang w:val="en-US"/>
        </w:rPr>
      </w:pPr>
    </w:p>
    <w:p w14:paraId="407CB548" w14:textId="18F5E726" w:rsidR="001F65DA" w:rsidRDefault="001F65DA" w:rsidP="001F65DA">
      <w:pPr>
        <w:ind w:left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</w:t>
      </w:r>
      <w:r>
        <w:rPr>
          <w:rFonts w:eastAsiaTheme="minorEastAsia" w:hint="eastAsia"/>
          <w:lang w:val="en-US"/>
        </w:rPr>
        <w:t>aravel</w:t>
      </w:r>
      <w:r>
        <w:rPr>
          <w:rFonts w:eastAsiaTheme="minorEastAsia" w:hint="eastAsia"/>
          <w:lang w:val="en-US"/>
        </w:rPr>
        <w:t>官方提供</w:t>
      </w:r>
      <w:r>
        <w:rPr>
          <w:rFonts w:eastAsiaTheme="minorEastAsia" w:hint="eastAsia"/>
          <w:lang w:val="en-US"/>
        </w:rPr>
        <w:t>laradock</w:t>
      </w:r>
      <w:r>
        <w:rPr>
          <w:rFonts w:eastAsiaTheme="minorEastAsia" w:hint="eastAsia"/>
          <w:lang w:val="en-US"/>
        </w:rPr>
        <w:t>，可用来创建对应的服务环境；</w:t>
      </w:r>
    </w:p>
    <w:p w14:paraId="330DA1BE" w14:textId="77777777" w:rsidR="001F65DA" w:rsidRDefault="001F65DA" w:rsidP="001F65DA">
      <w:pPr>
        <w:ind w:left="720"/>
        <w:rPr>
          <w:rFonts w:eastAsiaTheme="minorEastAsia"/>
          <w:lang w:val="en-US"/>
        </w:rPr>
      </w:pPr>
      <w:r w:rsidRPr="001F65DA">
        <w:rPr>
          <w:rFonts w:eastAsiaTheme="minorEastAsia"/>
          <w:lang w:val="en-US"/>
        </w:rPr>
        <w:t xml:space="preserve">docker-compose </w:t>
      </w:r>
      <w:r>
        <w:rPr>
          <w:rFonts w:eastAsiaTheme="minorEastAsia" w:hint="eastAsia"/>
          <w:lang w:val="en-US"/>
        </w:rPr>
        <w:t>build</w:t>
      </w:r>
      <w:r w:rsidRPr="001F65DA">
        <w:rPr>
          <w:rFonts w:eastAsiaTheme="minorEastAsia"/>
          <w:lang w:val="en-US"/>
        </w:rPr>
        <w:t xml:space="preserve"> workspace php-fpm mysql nginx redis elasticsearch mongo rabbitmq</w:t>
      </w:r>
    </w:p>
    <w:p w14:paraId="207DFD4E" w14:textId="60F90662" w:rsidR="00D4498F" w:rsidRPr="001F65DA" w:rsidRDefault="001F65DA" w:rsidP="001F65DA">
      <w:pPr>
        <w:ind w:left="720"/>
        <w:rPr>
          <w:rFonts w:eastAsiaTheme="minorEastAsia"/>
          <w:lang w:val="en-US"/>
        </w:rPr>
      </w:pPr>
      <w:r w:rsidRPr="001F65DA">
        <w:rPr>
          <w:rFonts w:eastAsiaTheme="minorEastAsia"/>
          <w:lang w:val="en-US"/>
        </w:rPr>
        <w:t>docker-compose up -d workspace php-fpm mysql nginx redis elasticsearch mongo rabbitmq</w:t>
      </w:r>
      <w:r>
        <w:rPr>
          <w:rFonts w:eastAsiaTheme="minorEastAsia"/>
          <w:lang w:val="en-US"/>
        </w:rPr>
        <w:br/>
      </w:r>
    </w:p>
    <w:p w14:paraId="1C6B4A57" w14:textId="77777777" w:rsidR="00D4498F" w:rsidRPr="00CA362C" w:rsidRDefault="00BB59AD">
      <w:pPr>
        <w:rPr>
          <w:color w:val="FF0000"/>
          <w:highlight w:val="yellow"/>
          <w:lang w:val="en-US"/>
        </w:rPr>
      </w:pPr>
      <w:r w:rsidRPr="00CA362C">
        <w:rPr>
          <w:color w:val="FF0000"/>
          <w:highlight w:val="yellow"/>
          <w:lang w:val="en-US"/>
        </w:rPr>
        <w:t>Please submit the project through git repo.</w:t>
      </w:r>
    </w:p>
    <w:p w14:paraId="5B0FBD80" w14:textId="77777777" w:rsidR="00D4498F" w:rsidRPr="00CA362C" w:rsidRDefault="00D4498F">
      <w:pPr>
        <w:rPr>
          <w:lang w:val="en-US"/>
        </w:rPr>
      </w:pPr>
    </w:p>
    <w:sectPr w:rsidR="00D4498F" w:rsidRPr="00CA362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29370" w14:textId="77777777" w:rsidR="00C35161" w:rsidRDefault="00C35161">
      <w:pPr>
        <w:spacing w:line="240" w:lineRule="auto"/>
      </w:pPr>
      <w:r>
        <w:separator/>
      </w:r>
    </w:p>
  </w:endnote>
  <w:endnote w:type="continuationSeparator" w:id="0">
    <w:p w14:paraId="791959E0" w14:textId="77777777" w:rsidR="00C35161" w:rsidRDefault="00C35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50A87" w14:textId="77777777" w:rsidR="00C35161" w:rsidRDefault="00C35161">
      <w:pPr>
        <w:spacing w:line="240" w:lineRule="auto"/>
      </w:pPr>
      <w:r>
        <w:separator/>
      </w:r>
    </w:p>
  </w:footnote>
  <w:footnote w:type="continuationSeparator" w:id="0">
    <w:p w14:paraId="4C9628EE" w14:textId="77777777" w:rsidR="00C35161" w:rsidRDefault="00C351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8F"/>
    <w:rsid w:val="001F65DA"/>
    <w:rsid w:val="002341BB"/>
    <w:rsid w:val="00B82340"/>
    <w:rsid w:val="00BB59AD"/>
    <w:rsid w:val="00C35161"/>
    <w:rsid w:val="00CA362C"/>
    <w:rsid w:val="00D4498F"/>
    <w:rsid w:val="3A3234D0"/>
    <w:rsid w:val="4CDC1396"/>
    <w:rsid w:val="7B01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395E91"/>
  <w15:docId w15:val="{82E66362-CBB1-4993-8C98-E5A4D120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line="276" w:lineRule="auto"/>
    </w:pPr>
    <w:rPr>
      <w:rFonts w:eastAsia="Arial"/>
      <w:sz w:val="22"/>
      <w:szCs w:val="22"/>
      <w:lang w:val="zh-CN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4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rsid w:val="00CA36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A362C"/>
    <w:rPr>
      <w:rFonts w:eastAsia="Arial"/>
      <w:sz w:val="18"/>
      <w:szCs w:val="18"/>
      <w:lang w:val="zh-CN"/>
    </w:rPr>
  </w:style>
  <w:style w:type="paragraph" w:styleId="a7">
    <w:name w:val="footer"/>
    <w:basedOn w:val="a"/>
    <w:link w:val="a8"/>
    <w:rsid w:val="00CA36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A362C"/>
    <w:rPr>
      <w:rFonts w:eastAsia="Arial"/>
      <w:sz w:val="18"/>
      <w:szCs w:val="18"/>
      <w:lang w:val="zh-CN"/>
    </w:rPr>
  </w:style>
  <w:style w:type="paragraph" w:styleId="HTML">
    <w:name w:val="HTML Preformatted"/>
    <w:basedOn w:val="a"/>
    <w:link w:val="HTML0"/>
    <w:uiPriority w:val="99"/>
    <w:unhideWhenUsed/>
    <w:rsid w:val="00B823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customStyle="1" w:styleId="HTML0">
    <w:name w:val="HTML 预设格式 字符"/>
    <w:basedOn w:val="a0"/>
    <w:link w:val="HTML"/>
    <w:uiPriority w:val="99"/>
    <w:rsid w:val="00B8234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user01</dc:creator>
  <cp:lastModifiedBy>七角 Dr</cp:lastModifiedBy>
  <cp:revision>2</cp:revision>
  <dcterms:created xsi:type="dcterms:W3CDTF">2021-06-04T15:07:00Z</dcterms:created>
  <dcterms:modified xsi:type="dcterms:W3CDTF">2021-06-04T15:07:00Z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3841B95F6E7440AA849CE0B81F72C54F</vt:lpwstr>
  </property>
</Properties>
</file>